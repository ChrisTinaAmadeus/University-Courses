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黑体" w:hAnsi="黑体" w:eastAsia="黑体"/>
          <w:b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32"/>
          <w:szCs w:val="32"/>
          <w:lang w:val="en-US" w:eastAsia="zh-CN"/>
        </w:rPr>
        <w:t>人类能对AI动真心吗？</w:t>
      </w:r>
    </w:p>
    <w:p>
      <w:pPr>
        <w:jc w:val="center"/>
        <w:rPr>
          <w:rFonts w:hint="default" w:ascii="黑体" w:hAnsi="黑体" w:eastAsia="黑体"/>
          <w:b/>
          <w:sz w:val="21"/>
          <w:szCs w:val="21"/>
          <w:lang w:val="en-US" w:eastAsia="zh-CN"/>
        </w:rPr>
      </w:pPr>
      <w:r>
        <w:rPr>
          <w:rFonts w:hint="eastAsia" w:ascii="黑体" w:hAnsi="黑体" w:eastAsia="黑体"/>
          <w:b/>
          <w:sz w:val="21"/>
          <w:szCs w:val="21"/>
          <w:lang w:val="en-US" w:eastAsia="zh-CN"/>
        </w:rPr>
        <w:t>王松宸 2024201594</w:t>
      </w:r>
    </w:p>
    <w:p>
      <w:pPr>
        <w:ind w:firstLine="480"/>
        <w:jc w:val="both"/>
      </w:pPr>
      <w:r>
        <w:rPr>
          <w:rFonts w:hint="eastAsia"/>
          <w:sz w:val="24"/>
          <w:lang w:val="en-US" w:eastAsia="zh-CN"/>
        </w:rPr>
        <w:t>随着我在 AI 领域有了越来越深入的学习</w:t>
      </w:r>
      <w:r>
        <w:rPr>
          <w:rFonts w:ascii="宋体" w:hAnsi="宋体" w:eastAsia="宋体"/>
          <w:sz w:val="24"/>
        </w:rPr>
        <w:t>，我对“人与 AI 建立真实感情”这件事的看法发生了很大变化。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最开始的时候，我一直都很难</w:t>
      </w:r>
      <w:r>
        <w:rPr>
          <w:rFonts w:hint="eastAsia"/>
          <w:sz w:val="24"/>
          <w:lang w:val="en-US" w:eastAsia="zh-CN"/>
        </w:rPr>
        <w:t>认可</w:t>
      </w:r>
      <w:r>
        <w:rPr>
          <w:rFonts w:ascii="宋体" w:hAnsi="宋体" w:eastAsia="宋体"/>
          <w:sz w:val="24"/>
        </w:rPr>
        <w:t>人</w:t>
      </w:r>
      <w:r>
        <w:rPr>
          <w:rFonts w:hint="eastAsia"/>
          <w:sz w:val="24"/>
          <w:lang w:val="en-US" w:eastAsia="zh-CN"/>
        </w:rPr>
        <w:t>对</w:t>
      </w:r>
      <w:r>
        <w:rPr>
          <w:rFonts w:ascii="宋体" w:hAnsi="宋体" w:eastAsia="宋体"/>
          <w:sz w:val="24"/>
        </w:rPr>
        <w:t xml:space="preserve"> AI </w:t>
      </w:r>
      <w:r>
        <w:rPr>
          <w:rFonts w:hint="eastAsia"/>
          <w:sz w:val="24"/>
          <w:lang w:val="en-US" w:eastAsia="zh-CN"/>
        </w:rPr>
        <w:t>有任何情感上的依赖</w:t>
      </w:r>
      <w:r>
        <w:rPr>
          <w:rFonts w:ascii="宋体" w:hAnsi="宋体" w:eastAsia="宋体"/>
          <w:sz w:val="24"/>
        </w:rPr>
        <w:t>。在我看来，AI 终究只是</w:t>
      </w:r>
      <w:r>
        <w:rPr>
          <w:rFonts w:hint="eastAsia"/>
          <w:sz w:val="24"/>
          <w:lang w:val="en-US" w:eastAsia="zh-CN"/>
        </w:rPr>
        <w:t>一段含有大量参数的代码</w:t>
      </w:r>
      <w:r>
        <w:rPr>
          <w:rFonts w:ascii="宋体" w:hAnsi="宋体" w:eastAsia="宋体"/>
          <w:sz w:val="24"/>
        </w:rPr>
        <w:t>。它所有看起来“温柔”“体贴”甚至“善解人意”的表达，本质上都只是基于大量数据训练后生成的结果。换句话说，它只是从</w:t>
      </w:r>
      <w:r>
        <w:rPr>
          <w:rFonts w:hint="eastAsia"/>
          <w:sz w:val="24"/>
          <w:lang w:val="en-US" w:eastAsia="zh-CN"/>
        </w:rPr>
        <w:t>数据集中选择出当前场景下用户满意度最高的回复内容</w:t>
      </w:r>
      <w:r>
        <w:rPr>
          <w:rFonts w:ascii="宋体" w:hAnsi="宋体" w:eastAsia="宋体"/>
          <w:sz w:val="24"/>
        </w:rPr>
        <w:t>，然后把这些内容反馈给用户而已。</w:t>
      </w:r>
    </w:p>
    <w:p>
      <w:pPr>
        <w:ind w:firstLine="480"/>
        <w:jc w:val="both"/>
        <w:rPr>
          <w:rFonts w:hint="default"/>
          <w:sz w:val="24"/>
          <w:lang w:val="en-US" w:eastAsia="zh-CN"/>
        </w:rPr>
      </w:pPr>
      <w:r>
        <w:rPr>
          <w:rFonts w:ascii="宋体" w:hAnsi="宋体" w:eastAsia="宋体"/>
          <w:sz w:val="24"/>
        </w:rPr>
        <w:t>因此，</w:t>
      </w:r>
      <w:r>
        <w:rPr>
          <w:rFonts w:hint="eastAsia"/>
          <w:sz w:val="24"/>
          <w:lang w:val="en-US" w:eastAsia="zh-CN"/>
        </w:rPr>
        <w:t>身边一些人把 AI 当成朋友甚至伴侣</w:t>
      </w:r>
      <w:r>
        <w:rPr>
          <w:rFonts w:ascii="宋体" w:hAnsi="宋体" w:eastAsia="宋体"/>
          <w:sz w:val="24"/>
        </w:rPr>
        <w:t>时，我</w:t>
      </w:r>
      <w:r>
        <w:rPr>
          <w:rFonts w:hint="eastAsia"/>
          <w:sz w:val="24"/>
          <w:lang w:val="en-US" w:eastAsia="zh-CN"/>
        </w:rPr>
        <w:t>觉得这简直是荒谬至极</w:t>
      </w:r>
      <w:r>
        <w:rPr>
          <w:rFonts w:ascii="宋体" w:hAnsi="宋体" w:eastAsia="宋体"/>
          <w:sz w:val="24"/>
        </w:rPr>
        <w:t>。</w:t>
      </w:r>
      <w:r>
        <w:rPr>
          <w:rFonts w:hint="eastAsia"/>
          <w:sz w:val="24"/>
          <w:lang w:val="en-US" w:eastAsia="zh-CN"/>
        </w:rPr>
        <w:t>把自己的焦虑、迷茫全都倾诉给一个只会跟你说“我理解你这种感受”的机器人，真的会让自己好受一些吗？从我的角度看，这就像小时候玩的《汤姆猫》游戏一样，可以给游戏里这只猫洗澡、唱歌、说话，甚至可以锤他，然后他会给你相应的反馈。曾经的童心不再，这样的游戏也不再能吸引需要输出情绪的大人们，于是这些大人转向了 AI，一个更高级的汤姆猫。小时候我就不喜欢玩《汤姆猫》，之前我也很讨厌和 AI 谈心，这也算是一种一以贯之的心态了。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但是，</w:t>
      </w:r>
      <w:r>
        <w:rPr>
          <w:rFonts w:hint="eastAsia"/>
          <w:sz w:val="24"/>
          <w:lang w:val="en-US" w:eastAsia="zh-CN"/>
        </w:rPr>
        <w:t>大概经过了一年的时间，大二的我在这个时间节点，</w:t>
      </w:r>
      <w:r>
        <w:rPr>
          <w:rFonts w:ascii="宋体" w:hAnsi="宋体" w:eastAsia="宋体"/>
          <w:sz w:val="24"/>
        </w:rPr>
        <w:t>发现自己逐渐没有办法再用过去那种</w:t>
      </w:r>
      <w:r>
        <w:rPr>
          <w:rFonts w:hint="eastAsia"/>
          <w:sz w:val="24"/>
          <w:lang w:val="en-US" w:eastAsia="zh-CN"/>
        </w:rPr>
        <w:t>非黑即白</w:t>
      </w:r>
      <w:r>
        <w:rPr>
          <w:rFonts w:ascii="宋体" w:hAnsi="宋体" w:eastAsia="宋体"/>
          <w:sz w:val="24"/>
        </w:rPr>
        <w:t>的视角去看待</w:t>
      </w:r>
      <w:r>
        <w:rPr>
          <w:rFonts w:hint="eastAsia"/>
          <w:sz w:val="24"/>
          <w:lang w:val="en-US" w:eastAsia="zh-CN"/>
        </w:rPr>
        <w:t>和</w:t>
      </w:r>
      <w:r>
        <w:rPr>
          <w:rFonts w:ascii="宋体" w:hAnsi="宋体" w:eastAsia="宋体"/>
          <w:sz w:val="24"/>
        </w:rPr>
        <w:t xml:space="preserve"> AI</w:t>
      </w:r>
      <w:r>
        <w:rPr>
          <w:rFonts w:hint="eastAsia"/>
          <w:sz w:val="24"/>
          <w:lang w:val="en-US" w:eastAsia="zh-CN"/>
        </w:rPr>
        <w:t xml:space="preserve"> 谈心这件事</w:t>
      </w:r>
      <w:r>
        <w:rPr>
          <w:rFonts w:ascii="宋体" w:hAnsi="宋体" w:eastAsia="宋体"/>
          <w:sz w:val="24"/>
        </w:rPr>
        <w:t>。</w:t>
      </w:r>
    </w:p>
    <w:p>
      <w:pPr>
        <w:ind w:firstLine="48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当下一些主流的模型架构，比如 Transformer、ResNet 等，都大量的应用</w:t>
      </w:r>
      <w:r>
        <w:rPr>
          <w:rFonts w:ascii="宋体" w:hAnsi="宋体" w:eastAsia="宋体"/>
          <w:sz w:val="24"/>
        </w:rPr>
        <w:t>神经网络</w:t>
      </w:r>
      <w:r>
        <w:rPr>
          <w:rFonts w:hint="eastAsia"/>
          <w:sz w:val="24"/>
          <w:lang w:val="en-US" w:eastAsia="zh-CN"/>
        </w:rPr>
        <w:t>来构成其中的各个模块（Block）。而神经网络的</w:t>
      </w:r>
      <w:r>
        <w:rPr>
          <w:rFonts w:ascii="宋体" w:hAnsi="宋体" w:eastAsia="宋体"/>
          <w:sz w:val="24"/>
        </w:rPr>
        <w:t>运行机制其实很有意思</w:t>
      </w:r>
      <w:r>
        <w:rPr>
          <w:rFonts w:hint="eastAsia"/>
          <w:sz w:val="24"/>
          <w:lang w:eastAsia="zh-CN"/>
        </w:rPr>
        <w:t>，</w:t>
      </w:r>
      <w:r>
        <w:rPr>
          <w:rFonts w:ascii="宋体" w:hAnsi="宋体" w:eastAsia="宋体"/>
          <w:sz w:val="24"/>
        </w:rPr>
        <w:t>输入的信息会在不同层级之间不断传递，每一层都会提取特征、调整权重，最后生成输出结果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中间层参数的微调使得输出的结果也会产生相应的变化</w:t>
      </w:r>
      <w:r>
        <w:rPr>
          <w:rFonts w:ascii="宋体" w:hAnsi="宋体" w:eastAsia="宋体"/>
          <w:sz w:val="24"/>
        </w:rPr>
        <w:t>。这</w:t>
      </w:r>
      <w:r>
        <w:rPr>
          <w:rFonts w:hint="eastAsia"/>
          <w:sz w:val="24"/>
          <w:lang w:val="en-US" w:eastAsia="zh-CN"/>
        </w:rPr>
        <w:t>与</w:t>
      </w:r>
      <w:r>
        <w:rPr>
          <w:rFonts w:ascii="宋体" w:hAnsi="宋体" w:eastAsia="宋体"/>
          <w:sz w:val="24"/>
        </w:rPr>
        <w:t>人的思维本质</w:t>
      </w:r>
      <w:r>
        <w:rPr>
          <w:rFonts w:hint="eastAsia"/>
          <w:sz w:val="24"/>
          <w:lang w:val="en-US" w:eastAsia="zh-CN"/>
        </w:rPr>
        <w:t>是相一致的，</w:t>
      </w:r>
      <w:r>
        <w:rPr>
          <w:rFonts w:ascii="宋体" w:hAnsi="宋体" w:eastAsia="宋体"/>
          <w:sz w:val="24"/>
        </w:rPr>
        <w:t>神经元之间</w:t>
      </w:r>
      <w:r>
        <w:rPr>
          <w:rFonts w:hint="eastAsia"/>
          <w:sz w:val="24"/>
          <w:lang w:val="en-US" w:eastAsia="zh-CN"/>
        </w:rPr>
        <w:t>通过神经递质传递</w:t>
      </w:r>
      <w:r>
        <w:rPr>
          <w:rFonts w:ascii="宋体" w:hAnsi="宋体" w:eastAsia="宋体"/>
          <w:sz w:val="24"/>
        </w:rPr>
        <w:t>信息，</w:t>
      </w:r>
      <w:r>
        <w:rPr>
          <w:rFonts w:hint="eastAsia"/>
          <w:sz w:val="24"/>
          <w:lang w:val="en-US" w:eastAsia="zh-CN"/>
        </w:rPr>
        <w:t>不同的</w:t>
      </w:r>
      <w:r>
        <w:rPr>
          <w:rFonts w:ascii="宋体" w:hAnsi="宋体" w:eastAsia="宋体"/>
          <w:sz w:val="24"/>
        </w:rPr>
        <w:t>神经递质</w:t>
      </w:r>
      <w:r>
        <w:rPr>
          <w:rFonts w:hint="eastAsia"/>
          <w:sz w:val="24"/>
          <w:lang w:val="en-US" w:eastAsia="zh-CN"/>
        </w:rPr>
        <w:t>与</w:t>
      </w:r>
      <w:r>
        <w:rPr>
          <w:rFonts w:ascii="宋体" w:hAnsi="宋体" w:eastAsia="宋体"/>
          <w:sz w:val="24"/>
        </w:rPr>
        <w:t>不同区域</w:t>
      </w:r>
      <w:r>
        <w:rPr>
          <w:rFonts w:hint="eastAsia"/>
          <w:sz w:val="24"/>
          <w:lang w:val="en-US" w:eastAsia="zh-CN"/>
        </w:rPr>
        <w:t>神经元活动</w:t>
      </w:r>
      <w:r>
        <w:rPr>
          <w:rFonts w:ascii="宋体" w:hAnsi="宋体" w:eastAsia="宋体"/>
          <w:sz w:val="24"/>
        </w:rPr>
        <w:t>，让人产生情绪、判断和行为反应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因此我也一直觉得“神经网络”这个命名十分优美。</w:t>
      </w:r>
    </w:p>
    <w:p>
      <w:pPr>
        <w:ind w:firstLine="480"/>
        <w:jc w:val="both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由此看来，其实我之前一直持有的 AI 死板又机械的观点，实际上有些站不住脚，因为可能人类也是像代码运行一样对外界环境做出反应的。所谓的基于数据给出答复，更像是人在成长环境中不断模仿与实践的过程。人的很多“自然形成”的行为，本身也是一种长期拟合的结果。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我们之所以会觉得人的情感更加真实，很大程度上是因为人拥有生物性的体验与自我意识，而 AI 暂时还没有。</w:t>
      </w:r>
      <w:r>
        <w:rPr>
          <w:rFonts w:hint="eastAsia"/>
          <w:sz w:val="24"/>
          <w:lang w:val="en-US" w:eastAsia="zh-CN"/>
        </w:rPr>
        <w:t xml:space="preserve">但 AI </w:t>
      </w:r>
      <w:r>
        <w:rPr>
          <w:rFonts w:ascii="宋体" w:hAnsi="宋体" w:eastAsia="宋体"/>
          <w:sz w:val="24"/>
        </w:rPr>
        <w:t>并不是完全脱离人类而存在的东西</w:t>
      </w:r>
      <w:r>
        <w:rPr>
          <w:rFonts w:hint="eastAsia"/>
          <w:sz w:val="24"/>
          <w:lang w:eastAsia="zh-CN"/>
        </w:rPr>
        <w:t>，</w:t>
      </w:r>
      <w:r>
        <w:rPr>
          <w:rFonts w:ascii="宋体" w:hAnsi="宋体" w:eastAsia="宋体"/>
          <w:sz w:val="24"/>
        </w:rPr>
        <w:t>恰恰相反，它本来就是根据人的行为模式而诞生的。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这让我想到现在非常热门的“具身智能”。机器人在模仿人的肢体行为，它学习如何行走、抓取、观察世界；而大语言模型其实是在模仿人的思维方式，它学习的是人如何表达、如何交流、如何安慰别人、如何组织逻辑。某种意义上，一个是在学习“像人一样行动”，另一个则是在学习“像人一样思考”。</w:t>
      </w:r>
    </w:p>
    <w:p>
      <w:pPr>
        <w:ind w:firstLine="480"/>
        <w:jc w:val="both"/>
      </w:pPr>
      <w:r>
        <w:rPr>
          <w:rFonts w:hint="eastAsia"/>
          <w:sz w:val="24"/>
          <w:lang w:val="en-US" w:eastAsia="zh-CN"/>
        </w:rPr>
        <w:t>于是</w:t>
      </w:r>
      <w:r>
        <w:rPr>
          <w:rFonts w:ascii="宋体" w:hAnsi="宋体" w:eastAsia="宋体"/>
          <w:sz w:val="24"/>
        </w:rPr>
        <w:t>我开始理解为什么会有人真的对 AI 产生情感依赖。很多时候，人需要的并不一定是一个真正拥有意识的对象，而是一种被回应、被倾听</w:t>
      </w:r>
      <w:r>
        <w:rPr>
          <w:rFonts w:hint="eastAsia"/>
          <w:sz w:val="24"/>
          <w:lang w:val="en-US" w:eastAsia="zh-CN"/>
        </w:rPr>
        <w:t>的感觉</w:t>
      </w:r>
      <w:r>
        <w:rPr>
          <w:rFonts w:ascii="宋体" w:hAnsi="宋体" w:eastAsia="宋体"/>
          <w:sz w:val="24"/>
        </w:rPr>
        <w:t>。A</w:t>
      </w:r>
      <w:r>
        <w:rPr>
          <w:rFonts w:hint="eastAsia"/>
          <w:sz w:val="24"/>
          <w:lang w:val="en-US" w:eastAsia="zh-CN"/>
        </w:rPr>
        <w:t>I 恰好能胜任这个任务</w:t>
      </w:r>
      <w:r>
        <w:rPr>
          <w:rFonts w:ascii="宋体" w:hAnsi="宋体" w:eastAsia="宋体"/>
          <w:sz w:val="24"/>
        </w:rPr>
        <w:t>。它不会厌烦</w:t>
      </w:r>
      <w:r>
        <w:rPr>
          <w:rFonts w:hint="eastAsia"/>
          <w:sz w:val="24"/>
          <w:lang w:val="en-US" w:eastAsia="zh-CN"/>
        </w:rPr>
        <w:t>你的絮絮叨叨</w:t>
      </w:r>
      <w:r>
        <w:rPr>
          <w:rFonts w:ascii="宋体" w:hAnsi="宋体" w:eastAsia="宋体"/>
          <w:sz w:val="24"/>
        </w:rPr>
        <w:t>，也不会因为现实生活中的琐事而忽视你。</w:t>
      </w:r>
      <w:r>
        <w:rPr>
          <w:rFonts w:hint="eastAsia"/>
          <w:sz w:val="24"/>
          <w:lang w:val="en-US" w:eastAsia="zh-CN"/>
        </w:rPr>
        <w:t>而</w:t>
      </w:r>
      <w:r>
        <w:rPr>
          <w:rFonts w:ascii="宋体" w:hAnsi="宋体" w:eastAsia="宋体"/>
          <w:sz w:val="24"/>
        </w:rPr>
        <w:t>人类本身就是容易对</w:t>
      </w:r>
      <w:r>
        <w:rPr>
          <w:rFonts w:hint="eastAsia"/>
          <w:sz w:val="24"/>
          <w:lang w:val="en-US" w:eastAsia="zh-CN"/>
        </w:rPr>
        <w:t>这样的</w:t>
      </w:r>
      <w:r>
        <w:rPr>
          <w:rFonts w:ascii="宋体" w:hAnsi="宋体" w:eastAsia="宋体"/>
          <w:sz w:val="24"/>
        </w:rPr>
        <w:t>回应产生感情的生物。我们会因为宠物</w:t>
      </w:r>
      <w:r>
        <w:rPr>
          <w:rFonts w:hint="eastAsia"/>
          <w:sz w:val="24"/>
          <w:lang w:val="en-US" w:eastAsia="zh-CN"/>
        </w:rPr>
        <w:t>的</w:t>
      </w:r>
      <w:r>
        <w:rPr>
          <w:rFonts w:ascii="宋体" w:hAnsi="宋体" w:eastAsia="宋体"/>
          <w:sz w:val="24"/>
        </w:rPr>
        <w:t>陪伴而感到温暖，</w:t>
      </w:r>
      <w:r>
        <w:rPr>
          <w:rFonts w:hint="eastAsia"/>
          <w:sz w:val="24"/>
          <w:lang w:val="en-US" w:eastAsia="zh-CN"/>
        </w:rPr>
        <w:t>也</w:t>
      </w:r>
      <w:r>
        <w:rPr>
          <w:rFonts w:ascii="宋体" w:hAnsi="宋体" w:eastAsia="宋体"/>
          <w:sz w:val="24"/>
        </w:rPr>
        <w:t>会因为电影角色的命运而难过。从这个</w:t>
      </w:r>
      <w:r>
        <w:rPr>
          <w:rFonts w:hint="eastAsia"/>
          <w:sz w:val="24"/>
          <w:lang w:val="en-US" w:eastAsia="zh-CN"/>
        </w:rPr>
        <w:t>方面</w:t>
      </w:r>
      <w:r>
        <w:rPr>
          <w:rFonts w:ascii="宋体" w:hAnsi="宋体" w:eastAsia="宋体"/>
          <w:sz w:val="24"/>
        </w:rPr>
        <w:t>上说，人与 AI 之间产生情感</w:t>
      </w:r>
      <w:r>
        <w:rPr>
          <w:rFonts w:hint="eastAsia"/>
          <w:sz w:val="24"/>
          <w:lang w:val="en-US" w:eastAsia="zh-CN"/>
        </w:rPr>
        <w:t>并非不可能</w:t>
      </w:r>
      <w:r>
        <w:rPr>
          <w:rFonts w:ascii="宋体" w:hAnsi="宋体" w:eastAsia="宋体"/>
          <w:sz w:val="24"/>
        </w:rPr>
        <w:t>，至少对于使用者而言，这种情感体验是真实存在的。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不过，即使我的想法发生了变化，我依然认为目前</w:t>
      </w:r>
      <w:r>
        <w:rPr>
          <w:rFonts w:hint="eastAsia"/>
          <w:sz w:val="24"/>
          <w:lang w:val="en-US" w:eastAsia="zh-CN"/>
        </w:rPr>
        <w:t>人与</w:t>
      </w:r>
      <w:r>
        <w:rPr>
          <w:rFonts w:ascii="宋体" w:hAnsi="宋体" w:eastAsia="宋体"/>
          <w:sz w:val="24"/>
        </w:rPr>
        <w:t xml:space="preserve"> AI </w:t>
      </w:r>
      <w:r>
        <w:rPr>
          <w:rFonts w:hint="eastAsia"/>
          <w:sz w:val="24"/>
          <w:lang w:val="en-US" w:eastAsia="zh-CN"/>
        </w:rPr>
        <w:t>形成的关系</w:t>
      </w:r>
      <w:r>
        <w:rPr>
          <w:rFonts w:ascii="宋体" w:hAnsi="宋体" w:eastAsia="宋体"/>
          <w:sz w:val="24"/>
        </w:rPr>
        <w:t>很难</w:t>
      </w:r>
      <w:r>
        <w:rPr>
          <w:rFonts w:hint="eastAsia"/>
          <w:sz w:val="24"/>
          <w:lang w:val="en-US" w:eastAsia="zh-CN"/>
        </w:rPr>
        <w:t>超越人与人形成的关系</w:t>
      </w:r>
      <w:r>
        <w:rPr>
          <w:rFonts w:ascii="宋体" w:hAnsi="宋体" w:eastAsia="宋体"/>
          <w:sz w:val="24"/>
        </w:rPr>
        <w:t>。现在的大多数 AI，在不涉及原则问题的情况下，都会</w:t>
      </w:r>
      <w:r>
        <w:rPr>
          <w:rFonts w:hint="eastAsia"/>
          <w:sz w:val="24"/>
          <w:lang w:val="en-US" w:eastAsia="zh-CN"/>
        </w:rPr>
        <w:t>完全</w:t>
      </w:r>
      <w:r>
        <w:rPr>
          <w:rFonts w:ascii="宋体" w:hAnsi="宋体" w:eastAsia="宋体"/>
          <w:sz w:val="24"/>
        </w:rPr>
        <w:t>迎合用户的情绪和表达。但现实中的人与人关系并不是这样的。真正长期稳定的关系，往往建立在两个独立个体之间。朋友之间会争论，恋人之间会产生分歧，人也会因为彼此不同的想法而重新认识世界。正是这些不一致、这些冲突感，才让人</w:t>
      </w:r>
      <w:r>
        <w:rPr>
          <w:rFonts w:hint="eastAsia"/>
          <w:sz w:val="24"/>
          <w:lang w:val="en-US" w:eastAsia="zh-CN"/>
        </w:rPr>
        <w:t>感受得到自己的独特性</w:t>
      </w:r>
      <w:r>
        <w:rPr>
          <w:rFonts w:ascii="宋体" w:hAnsi="宋体" w:eastAsia="宋体"/>
          <w:sz w:val="24"/>
        </w:rPr>
        <w:t>。</w:t>
      </w:r>
    </w:p>
    <w:p>
      <w:pPr>
        <w:ind w:firstLine="480"/>
        <w:jc w:val="both"/>
      </w:pPr>
      <w:r>
        <w:rPr>
          <w:rFonts w:hint="eastAsia"/>
          <w:sz w:val="24"/>
          <w:lang w:val="en-US" w:eastAsia="zh-CN"/>
        </w:rPr>
        <w:t>我认为，</w:t>
      </w:r>
      <w:r>
        <w:rPr>
          <w:rFonts w:ascii="宋体" w:hAnsi="宋体" w:eastAsia="宋体"/>
          <w:sz w:val="24"/>
        </w:rPr>
        <w:t>现在的 AI 虽然已经能够</w:t>
      </w:r>
      <w:r>
        <w:rPr>
          <w:rFonts w:hint="eastAsia"/>
          <w:sz w:val="24"/>
          <w:lang w:val="en-US" w:eastAsia="zh-CN"/>
        </w:rPr>
        <w:t>进行</w:t>
      </w:r>
      <w:r>
        <w:rPr>
          <w:rFonts w:ascii="宋体" w:hAnsi="宋体" w:eastAsia="宋体"/>
          <w:sz w:val="24"/>
        </w:rPr>
        <w:t>极其自然的交流，但</w:t>
      </w:r>
      <w:r>
        <w:rPr>
          <w:rFonts w:hint="eastAsia"/>
          <w:sz w:val="24"/>
          <w:lang w:val="en-US" w:eastAsia="zh-CN"/>
        </w:rPr>
        <w:t>它</w:t>
      </w:r>
      <w:r>
        <w:rPr>
          <w:rFonts w:ascii="宋体" w:hAnsi="宋体" w:eastAsia="宋体"/>
          <w:sz w:val="24"/>
        </w:rPr>
        <w:t>缺少一种超越数据本身的东西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那就是</w:t>
      </w:r>
      <w:r>
        <w:rPr>
          <w:rFonts w:ascii="宋体" w:hAnsi="宋体" w:eastAsia="宋体"/>
          <w:sz w:val="24"/>
        </w:rPr>
        <w:t>主体性。它擅长整合已有的信息，却很难</w:t>
      </w:r>
      <w:r>
        <w:rPr>
          <w:rFonts w:hint="eastAsia"/>
          <w:sz w:val="24"/>
          <w:lang w:val="en-US" w:eastAsia="zh-CN"/>
        </w:rPr>
        <w:t>真正有自己的思考</w:t>
      </w:r>
      <w:r>
        <w:rPr>
          <w:rFonts w:ascii="宋体" w:hAnsi="宋体" w:eastAsia="宋体"/>
          <w:sz w:val="24"/>
        </w:rPr>
        <w:t>。</w:t>
      </w:r>
      <w:r>
        <w:rPr>
          <w:rFonts w:hint="eastAsia"/>
          <w:sz w:val="24"/>
          <w:lang w:val="en-US" w:eastAsia="zh-CN"/>
        </w:rPr>
        <w:t>这样的存在</w:t>
      </w:r>
      <w:r>
        <w:rPr>
          <w:rFonts w:ascii="宋体" w:hAnsi="宋体" w:eastAsia="宋体"/>
          <w:sz w:val="24"/>
        </w:rPr>
        <w:t>或许会让</w:t>
      </w:r>
      <w:r>
        <w:rPr>
          <w:rFonts w:hint="eastAsia"/>
          <w:sz w:val="24"/>
          <w:lang w:val="en-US" w:eastAsia="zh-CN"/>
        </w:rPr>
        <w:t>一些</w:t>
      </w:r>
      <w:r>
        <w:rPr>
          <w:rFonts w:ascii="宋体" w:hAnsi="宋体" w:eastAsia="宋体"/>
          <w:sz w:val="24"/>
        </w:rPr>
        <w:t>人感到舒适，尤其是更喜欢稳定情绪反馈的</w:t>
      </w:r>
      <w:r>
        <w:rPr>
          <w:rFonts w:hint="eastAsia"/>
          <w:sz w:val="24"/>
          <w:lang w:val="en-US" w:eastAsia="zh-CN"/>
        </w:rPr>
        <w:t>群体</w:t>
      </w:r>
      <w:r>
        <w:rPr>
          <w:rFonts w:ascii="宋体" w:hAnsi="宋体" w:eastAsia="宋体"/>
          <w:sz w:val="24"/>
        </w:rPr>
        <w:t>，因为 AI 几乎不会带来传统人际关系中的压力与矛盾。但对于</w:t>
      </w:r>
      <w:r>
        <w:rPr>
          <w:rFonts w:hint="eastAsia"/>
          <w:sz w:val="24"/>
          <w:lang w:val="en-US" w:eastAsia="zh-CN"/>
        </w:rPr>
        <w:t>我这样</w:t>
      </w:r>
      <w:r>
        <w:rPr>
          <w:rFonts w:ascii="宋体" w:hAnsi="宋体" w:eastAsia="宋体"/>
          <w:sz w:val="24"/>
        </w:rPr>
        <w:t>追求平等关系的人来说，仅靠“被理解”并不足以维持长久的情感连接。因为人最终还是会意识到，对面的存在并没有</w:t>
      </w:r>
      <w:r>
        <w:rPr>
          <w:rFonts w:hint="eastAsia"/>
          <w:sz w:val="24"/>
          <w:lang w:val="en-US" w:eastAsia="zh-CN"/>
        </w:rPr>
        <w:t>真正意义的自我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那自己倾吐的心事，又何去何从了呢</w:t>
      </w:r>
      <w:r>
        <w:rPr>
          <w:rFonts w:ascii="宋体" w:hAnsi="宋体" w:eastAsia="宋体"/>
          <w:sz w:val="24"/>
        </w:rPr>
        <w:t>。</w:t>
      </w:r>
    </w:p>
    <w:p>
      <w:pPr>
        <w:ind w:firstLine="480"/>
        <w:jc w:val="both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>也许未来 AI 越来越像人之后，</w:t>
      </w:r>
      <w:r>
        <w:rPr>
          <w:rFonts w:hint="eastAsia"/>
          <w:sz w:val="24"/>
          <w:lang w:val="en-US" w:eastAsia="zh-CN"/>
        </w:rPr>
        <w:t>我的想法还会再次改变，但无论怎样，我对“与 AI 建立真实感情”本身的看法完全基于自己对于亲密关系的认识，这是不会改变的。我渴望的始终是双向的输出，因为只有思想上的碰撞和情感上的共鸣，才能带来新视角、新收获。无论设计多么宏大的模型，都无法通过训练集的表现去给它的性能下定论，都要将它置入一个未知的环境中观察。人也是一样，人无法单凭自己跳脱出固有认知，这就需要其他人的刺激和影响，让自己意识到，世界的另一面到底是什么样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F3980"/>
    <w:rsid w:val="071C099E"/>
    <w:rsid w:val="0C7C4478"/>
    <w:rsid w:val="14681A9C"/>
    <w:rsid w:val="18941A2E"/>
    <w:rsid w:val="18DD19B3"/>
    <w:rsid w:val="26BD5F4B"/>
    <w:rsid w:val="5DBD3DD6"/>
    <w:rsid w:val="63CD05A1"/>
    <w:rsid w:val="66FD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1880</Words>
  <Characters>1929</Characters>
  <Lines>0</Lines>
  <Paragraphs>0</Paragraphs>
  <TotalTime>214</TotalTime>
  <ScaleCrop>false</ScaleCrop>
  <LinksUpToDate>false</LinksUpToDate>
  <CharactersWithSpaces>1968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王松宸</cp:lastModifiedBy>
  <dcterms:modified xsi:type="dcterms:W3CDTF">2026-05-15T11:29:04Z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3B646DDDEBA64D84A42BA6927C5CD31C_12</vt:lpwstr>
  </property>
</Properties>
</file>